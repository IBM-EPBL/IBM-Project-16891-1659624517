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  <w:bookmarkStart w:id="0" w:name="bookmark=id.gjdgxs" w:colFirst="0" w:colLast="0"/>
      <w:bookmarkEnd w:id="0"/>
    </w:p>
    <w:tbl>
      <w:tblPr>
        <w:tblStyle w:val="14"/>
        <w:tblW w:w="9060" w:type="dxa"/>
        <w:tblInd w:w="16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0"/>
        <w:gridCol w:w="2320"/>
        <w:gridCol w:w="45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  <w:t>Vignesh M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Roll No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SSNCE195001</w:t>
            </w: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  <w:lang w:val="en-US"/>
              </w:rPr>
              <w:t>128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Team ID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ascii="Calibri"/>
                <w:sz w:val="22"/>
              </w:rPr>
              <w:t>PNT2022TMID53102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Project Name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  <w:t>Skill and Job Recommander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7" w:hRule="atLeast"/>
        </w:trPr>
        <w:tc>
          <w:tcPr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gridSpan w:val="2"/>
            <w:vAlign w:val="top"/>
          </w:tcPr>
          <w:p>
            <w:pPr>
              <w:ind w:right="1570"/>
              <w:jc w:val="center"/>
              <w:rPr>
                <w:rFonts w:hint="default" w:ascii="Times New Roman" w:hAnsi="Times New Roman" w:eastAsia="Arial" w:cs="Times New Roman"/>
                <w:b/>
                <w:sz w:val="30"/>
                <w:szCs w:val="30"/>
                <w:vertAlign w:val="baseline"/>
              </w:rPr>
            </w:pPr>
            <w:r>
              <w:rPr>
                <w:rFonts w:hint="default" w:ascii="Times New Roman" w:hAnsi="Times New Roman" w:eastAsia="Arial" w:cs="Times New Roman"/>
                <w:b/>
                <w:sz w:val="30"/>
                <w:szCs w:val="30"/>
                <w:vertAlign w:val="baseline"/>
                <w:rtl w:val="0"/>
              </w:rPr>
              <w:t>Assignment - 4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gridSpan w:val="2"/>
            <w:vAlign w:val="top"/>
          </w:tcPr>
          <w:p>
            <w:pPr>
              <w:ind w:right="1570"/>
              <w:jc w:val="center"/>
              <w:rPr>
                <w:rFonts w:hint="default" w:ascii="Times New Roman" w:hAnsi="Times New Roman" w:eastAsia="Arial" w:cs="Times New Roman"/>
                <w:b/>
                <w:sz w:val="30"/>
                <w:szCs w:val="30"/>
                <w:vertAlign w:val="baseline"/>
              </w:rPr>
            </w:pPr>
            <w:r>
              <w:rPr>
                <w:rFonts w:hint="default" w:ascii="Times New Roman" w:hAnsi="Times New Roman" w:eastAsia="Arial" w:cs="Times New Roman"/>
                <w:b/>
                <w:sz w:val="30"/>
                <w:szCs w:val="30"/>
                <w:vertAlign w:val="baseline"/>
                <w:rtl w:val="0"/>
              </w:rPr>
              <w:t>Kubernetes and Docker</w:t>
            </w:r>
          </w:p>
        </w:tc>
      </w:tr>
    </w:tbl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ind w:left="270" w:firstLine="0"/>
        <w:rPr>
          <w:rFonts w:hint="default" w:ascii="Times New Roman" w:hAnsi="Times New Roman" w:eastAsia="Arial" w:cs="Times New Roman"/>
          <w:color w:val="434343"/>
          <w:sz w:val="28"/>
          <w:szCs w:val="28"/>
          <w:vertAlign w:val="baseline"/>
        </w:rPr>
      </w:pPr>
      <w:r>
        <w:rPr>
          <w:rFonts w:hint="default" w:ascii="Times New Roman" w:hAnsi="Times New Roman" w:eastAsia="Arial" w:cs="Times New Roman"/>
          <w:color w:val="434343"/>
          <w:sz w:val="28"/>
          <w:szCs w:val="28"/>
          <w:vertAlign w:val="baseline"/>
          <w:rtl w:val="0"/>
        </w:rPr>
        <w:t>Question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numPr>
          <w:ilvl w:val="0"/>
          <w:numId w:val="1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>Pull an Image from docker hub and run it in Docker Playground</w:t>
      </w:r>
    </w:p>
    <w:p>
      <w:pPr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</w:p>
    <w:p>
      <w:pPr>
        <w:numPr>
          <w:ilvl w:val="0"/>
          <w:numId w:val="1"/>
        </w:numPr>
        <w:tabs>
          <w:tab w:val="left" w:pos="990"/>
        </w:tabs>
        <w:spacing w:line="360" w:lineRule="auto"/>
        <w:ind w:left="990" w:right="200" w:hanging="360"/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>Create a docker file for the jobportal application and deploy it in Docker deskto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  <w:lang w:val="en-US"/>
        </w:rPr>
        <w:t>p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 xml:space="preserve"> 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  <w:lang w:val="en-US"/>
        </w:rPr>
        <w:t xml:space="preserve">              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>application</w:t>
      </w:r>
    </w:p>
    <w:p>
      <w:pPr>
        <w:numPr>
          <w:ilvl w:val="0"/>
          <w:numId w:val="1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>Create a IBM container registry and deploy helloworld app or jobportal app</w:t>
      </w:r>
    </w:p>
    <w:p>
      <w:pPr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</w:p>
    <w:p>
      <w:pPr>
        <w:numPr>
          <w:ilvl w:val="0"/>
          <w:numId w:val="1"/>
        </w:numPr>
        <w:tabs>
          <w:tab w:val="left" w:pos="990"/>
        </w:tabs>
        <w:spacing w:line="395" w:lineRule="auto"/>
        <w:ind w:left="990" w:right="880" w:hanging="360"/>
        <w:rPr>
          <w:rFonts w:hint="default" w:ascii="Times New Roman" w:hAnsi="Times New Roman" w:eastAsia="Arial" w:cs="Times New Roman"/>
          <w:sz w:val="24"/>
          <w:szCs w:val="24"/>
          <w:vertAlign w:val="baseline"/>
        </w:rPr>
      </w:pP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 xml:space="preserve">Create a Kubernetes cluster in IBM cloud and deploy helloworld image or 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  <w:lang w:val="en-US"/>
        </w:rPr>
        <w:t xml:space="preserve">   </w:t>
      </w:r>
      <w:r>
        <w:rPr>
          <w:rFonts w:hint="default" w:ascii="Times New Roman" w:hAnsi="Times New Roman" w:eastAsia="Arial" w:cs="Times New Roman"/>
          <w:sz w:val="24"/>
          <w:szCs w:val="24"/>
          <w:vertAlign w:val="baseline"/>
          <w:rtl w:val="0"/>
        </w:rPr>
        <w:t>jobportal image and also expose the same app to run in nodeport</w:t>
      </w:r>
    </w:p>
    <w:p>
      <w:pPr>
        <w:ind w:left="270" w:firstLine="0"/>
        <w:rPr>
          <w:rFonts w:hint="default" w:ascii="Times New Roman" w:hAnsi="Times New Roman" w:eastAsia="Arial" w:cs="Times New Roman"/>
          <w:b/>
          <w:color w:val="434343"/>
          <w:sz w:val="28"/>
          <w:szCs w:val="28"/>
          <w:vertAlign w:val="baseline"/>
        </w:rPr>
      </w:pPr>
      <w:r>
        <w:rPr>
          <w:rFonts w:hint="default" w:ascii="Times New Roman" w:hAnsi="Times New Roman" w:eastAsia="Arial" w:cs="Times New Roman"/>
          <w:b/>
          <w:color w:val="434343"/>
          <w:sz w:val="28"/>
          <w:szCs w:val="28"/>
          <w:vertAlign w:val="baseline"/>
          <w:rtl w:val="0"/>
        </w:rPr>
        <w:t>Solutions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</w:p>
    <w:p>
      <w:pPr>
        <w:numPr>
          <w:ilvl w:val="0"/>
          <w:numId w:val="2"/>
        </w:numPr>
        <w:tabs>
          <w:tab w:val="left" w:pos="370"/>
        </w:tabs>
        <w:ind w:left="370" w:hanging="370"/>
        <w:rPr>
          <w:rFonts w:hint="default" w:ascii="Times New Roman" w:hAnsi="Times New Roman" w:eastAsia="Arial" w:cs="Times New Roman"/>
          <w:b/>
          <w:sz w:val="26"/>
          <w:szCs w:val="26"/>
          <w:vertAlign w:val="baseline"/>
        </w:rPr>
      </w:pPr>
      <w:r>
        <w:rPr>
          <w:rFonts w:hint="default" w:ascii="Times New Roman" w:hAnsi="Times New Roman" w:eastAsia="Arial" w:cs="Times New Roman"/>
          <w:b/>
          <w:sz w:val="26"/>
          <w:szCs w:val="26"/>
          <w:vertAlign w:val="baseline"/>
          <w:rtl w:val="0"/>
        </w:rPr>
        <w:t>Pull an Image from docker hub and run it in Docker Playground</w:t>
      </w:r>
    </w:p>
    <w:p>
      <w:pPr>
        <w:rPr>
          <w:rFonts w:hint="default" w:ascii="Times New Roman" w:hAnsi="Times New Roman" w:eastAsia="Arial" w:cs="Times New Roman"/>
          <w:b/>
          <w:sz w:val="26"/>
          <w:szCs w:val="26"/>
          <w:vertAlign w:val="baseline"/>
        </w:rPr>
      </w:pPr>
    </w:p>
    <w:p>
      <w:pPr>
        <w:numPr>
          <w:ilvl w:val="1"/>
          <w:numId w:val="2"/>
        </w:numPr>
        <w:tabs>
          <w:tab w:val="left" w:pos="1090"/>
        </w:tabs>
        <w:ind w:left="109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Pull an image </w:t>
      </w:r>
      <w:r>
        <w:rPr>
          <w:rFonts w:hint="default" w:ascii="Times New Roman" w:hAnsi="Times New Roman" w:eastAsia="Arial" w:cs="Times New Roman"/>
          <w:i/>
          <w:sz w:val="22"/>
          <w:szCs w:val="22"/>
          <w:vertAlign w:val="baseline"/>
          <w:rtl w:val="0"/>
        </w:rPr>
        <w:t>uifd/ui-for-docker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from the docker hub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2"/>
        </w:numPr>
        <w:tabs>
          <w:tab w:val="left" w:pos="1090"/>
        </w:tabs>
        <w:ind w:left="109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This image is used for viewing and managing the docker engine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2"/>
        </w:numPr>
        <w:tabs>
          <w:tab w:val="left" w:pos="1090"/>
        </w:tabs>
        <w:spacing w:line="320" w:lineRule="auto"/>
        <w:ind w:left="1090" w:right="2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Use</w:t>
      </w: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 xml:space="preserve"> </w:t>
      </w:r>
      <w:r>
        <w:rPr>
          <w:rFonts w:hint="default" w:ascii="Times New Roman" w:hAnsi="Times New Roman" w:eastAsia="Courier New" w:cs="Times New Roman"/>
          <w:b/>
          <w:sz w:val="22"/>
          <w:szCs w:val="22"/>
          <w:vertAlign w:val="baseline"/>
          <w:rtl w:val="0"/>
        </w:rPr>
        <w:t>docker pull image_name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and</w:t>
      </w: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 xml:space="preserve"> </w:t>
      </w:r>
      <w:r>
        <w:rPr>
          <w:rFonts w:hint="default" w:ascii="Times New Roman" w:hAnsi="Times New Roman" w:eastAsia="Courier New" w:cs="Times New Roman"/>
          <w:b/>
          <w:sz w:val="22"/>
          <w:szCs w:val="22"/>
          <w:vertAlign w:val="baseline"/>
          <w:rtl w:val="0"/>
        </w:rPr>
        <w:t>docker run -it image_name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commands to run the above image in the Docker Playground</w:t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"https://hub.docker.com/_/hello-world"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Arial" w:cs="Times New Roman"/>
          <w:b/>
          <w:sz w:val="22"/>
          <w:szCs w:val="22"/>
          <w:u w:val="single"/>
          <w:rtl w:val="0"/>
        </w:rPr>
        <w:t>hello-world - Official Image | Docker Hub</w:t>
      </w:r>
      <w:r>
        <w:rPr>
          <w:rFonts w:hint="default" w:ascii="Times New Roman" w:hAnsi="Times New Roman" w:eastAsia="Arial" w:cs="Times New Roman"/>
          <w:b/>
          <w:sz w:val="22"/>
          <w:szCs w:val="22"/>
          <w:u w:val="single"/>
          <w:rtl w:val="0"/>
        </w:rPr>
        <w:fldChar w:fldCharType="end"/>
      </w:r>
      <w:r>
        <w:rPr>
          <w:rFonts w:hint="default" w:ascii="Times New Roman" w:hAnsi="Times New Roman" w:eastAsia="Arial" w:cs="Times New Roman"/>
          <w:sz w:val="22"/>
          <w:szCs w:val="22"/>
          <w:rtl w:val="0"/>
        </w:rPr>
        <w:t>(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"https://hub.docker.com/_/hello-world"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Arial" w:cs="Times New Roman"/>
          <w:color w:val="1155CC"/>
          <w:sz w:val="22"/>
          <w:szCs w:val="22"/>
          <w:u w:val="single"/>
          <w:rtl w:val="0"/>
        </w:rPr>
        <w:t>https://hub.docker.com/_/hello-world</w:t>
      </w:r>
      <w:r>
        <w:rPr>
          <w:rFonts w:hint="default" w:ascii="Times New Roman" w:hAnsi="Times New Roman" w:eastAsia="Arial" w:cs="Times New Roman"/>
          <w:color w:val="1155CC"/>
          <w:sz w:val="22"/>
          <w:szCs w:val="22"/>
          <w:u w:val="single"/>
          <w:rtl w:val="0"/>
        </w:rPr>
        <w:fldChar w:fldCharType="end"/>
      </w:r>
      <w:r>
        <w:rPr>
          <w:rFonts w:hint="default" w:ascii="Times New Roman" w:hAnsi="Times New Roman" w:eastAsia="Arial" w:cs="Times New Roman"/>
          <w:sz w:val="22"/>
          <w:szCs w:val="22"/>
          <w:rtl w:val="0"/>
        </w:rPr>
        <w:t>)</w:t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5095240" cy="129286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544" cy="12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  <w:rtl w:val="0"/>
        </w:rPr>
        <w:t>Pull</w:t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5547995" cy="362966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62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  <w:rtl w:val="0"/>
        </w:rPr>
        <w:t>Run</w:t>
      </w:r>
    </w:p>
    <w:p>
      <w:pPr>
        <w:tabs>
          <w:tab w:val="left" w:pos="1090"/>
        </w:tabs>
        <w:spacing w:line="320" w:lineRule="auto"/>
        <w:ind w:right="20"/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5274945" cy="3738245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071" cy="37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Arial" w:cs="Times New Roman"/>
          <w:b/>
          <w:sz w:val="26"/>
          <w:szCs w:val="26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6"/>
          <w:szCs w:val="26"/>
          <w:vertAlign w:val="baseline"/>
        </w:rPr>
        <w:sectPr>
          <w:footerReference r:id="rId5" w:type="default"/>
          <w:pgSz w:w="12240" w:h="15840"/>
          <w:pgMar w:top="1440" w:right="1440" w:bottom="630" w:left="1170" w:header="0" w:footer="0" w:gutter="0"/>
          <w:pgNumType w:start="1"/>
          <w:cols w:space="720" w:num="1"/>
        </w:sectPr>
      </w:pPr>
      <w:r>
        <w:rPr>
          <w:rFonts w:hint="default" w:ascii="Times New Roman" w:hAnsi="Times New Roman" w:eastAsia="Arial" w:cs="Times New Roman"/>
          <w:b/>
          <w:sz w:val="26"/>
          <w:szCs w:val="26"/>
          <w:vertAlign w:val="baseline"/>
          <w:rtl w:val="0"/>
        </w:rPr>
        <w:t>2. Create a docker file for the jobportal application and deploy it in Docker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360" w:firstLine="0"/>
        <w:rPr>
          <w:rFonts w:hint="default" w:ascii="Times New Roman" w:hAnsi="Times New Roman" w:eastAsia="Arial" w:cs="Times New Roman"/>
          <w:b/>
          <w:sz w:val="26"/>
          <w:szCs w:val="26"/>
          <w:vertAlign w:val="baseline"/>
        </w:rPr>
      </w:pPr>
      <w:r>
        <w:rPr>
          <w:rFonts w:hint="default" w:ascii="Times New Roman" w:hAnsi="Times New Roman" w:eastAsia="Arial" w:cs="Times New Roman"/>
          <w:b/>
          <w:sz w:val="26"/>
          <w:szCs w:val="26"/>
          <w:vertAlign w:val="baseline"/>
          <w:rtl w:val="0"/>
        </w:rPr>
        <w:t>desktop application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numPr>
          <w:ilvl w:val="0"/>
          <w:numId w:val="3"/>
        </w:numPr>
        <w:tabs>
          <w:tab w:val="left" w:pos="900"/>
        </w:tabs>
        <w:ind w:left="90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Create a docker file for build and deploy flask app.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0"/>
          <w:numId w:val="3"/>
        </w:numPr>
        <w:tabs>
          <w:tab w:val="left" w:pos="900"/>
        </w:tabs>
        <w:spacing w:line="285" w:lineRule="auto"/>
        <w:ind w:left="900" w:right="48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Use</w:t>
      </w: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 xml:space="preserve"> </w:t>
      </w:r>
      <w:r>
        <w:rPr>
          <w:rFonts w:hint="default" w:ascii="Times New Roman" w:hAnsi="Times New Roman" w:eastAsia="Courier New" w:cs="Times New Roman"/>
          <w:b/>
          <w:sz w:val="22"/>
          <w:szCs w:val="22"/>
          <w:vertAlign w:val="baseline"/>
          <w:rtl w:val="0"/>
        </w:rPr>
        <w:t>docker build -t image_name .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in the current directory to start building the docker image and deploy in our local docker</w:t>
      </w:r>
    </w:p>
    <w:p>
      <w:pPr>
        <w:numPr>
          <w:ilvl w:val="0"/>
          <w:numId w:val="3"/>
        </w:numPr>
        <w:tabs>
          <w:tab w:val="left" w:pos="900"/>
        </w:tabs>
        <w:ind w:left="900" w:hanging="37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Use</w:t>
      </w: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 xml:space="preserve"> </w:t>
      </w:r>
      <w:r>
        <w:rPr>
          <w:rFonts w:hint="default" w:ascii="Times New Roman" w:hAnsi="Times New Roman" w:eastAsia="Courier New" w:cs="Times New Roman"/>
          <w:b/>
          <w:sz w:val="22"/>
          <w:szCs w:val="22"/>
          <w:vertAlign w:val="baseline"/>
          <w:rtl w:val="0"/>
        </w:rPr>
        <w:t>docker run -p 5000:5000 image_name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to run in local system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Arial" w:cs="Times New Roman"/>
          <w:b/>
          <w:sz w:val="26"/>
          <w:szCs w:val="26"/>
          <w:vertAlign w:val="baseline"/>
        </w:rPr>
      </w:pPr>
      <w:r>
        <w:rPr>
          <w:rFonts w:hint="default" w:ascii="Times New Roman" w:hAnsi="Times New Roman" w:eastAsia="Arial" w:cs="Times New Roman"/>
          <w:b/>
          <w:sz w:val="26"/>
          <w:szCs w:val="26"/>
          <w:vertAlign w:val="baseline"/>
          <w:rtl w:val="0"/>
        </w:rPr>
        <w:t>Dockerfile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FROM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python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COPY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./requirements.txt /flaskApp/requirements.txt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WORKDIR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/flaskApp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RUN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pip install scipy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RUN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pip install -r requirements.txt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COPY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. /flaskApp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ENTRYPOINT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[ </w:t>
      </w:r>
      <w:r>
        <w:rPr>
          <w:rFonts w:hint="default" w:ascii="Times New Roman" w:hAnsi="Times New Roman" w:eastAsia="Courier New" w:cs="Times New Roman"/>
          <w:color w:val="CE9178"/>
          <w:sz w:val="21"/>
          <w:szCs w:val="21"/>
          <w:rtl w:val="0"/>
        </w:rPr>
        <w:t>"python"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]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CMD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[</w:t>
      </w:r>
      <w:r>
        <w:rPr>
          <w:rFonts w:hint="default" w:ascii="Times New Roman" w:hAnsi="Times New Roman" w:eastAsia="Courier New" w:cs="Times New Roman"/>
          <w:color w:val="CE9178"/>
          <w:sz w:val="21"/>
          <w:szCs w:val="21"/>
          <w:rtl w:val="0"/>
        </w:rPr>
        <w:t>"app.py"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]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  <w:r>
        <w:rPr>
          <w:rFonts w:hint="default" w:ascii="Times New Roman" w:hAnsi="Times New Roman" w:eastAsia="Courier New" w:cs="Times New Roman"/>
          <w:color w:val="569CD6"/>
          <w:sz w:val="21"/>
          <w:szCs w:val="21"/>
          <w:rtl w:val="0"/>
        </w:rPr>
        <w:t>EXPOSE</w:t>
      </w:r>
      <w:r>
        <w:rPr>
          <w:rFonts w:hint="default" w:ascii="Times New Roman" w:hAnsi="Times New Roman" w:eastAsia="Courier New" w:cs="Times New Roman"/>
          <w:color w:val="D4D4D4"/>
          <w:sz w:val="21"/>
          <w:szCs w:val="21"/>
          <w:rtl w:val="0"/>
        </w:rPr>
        <w:t xml:space="preserve"> 5000</w:t>
      </w:r>
    </w:p>
    <w:p>
      <w:pPr>
        <w:shd w:val="clear" w:fill="1E1E1E"/>
        <w:spacing w:line="325" w:lineRule="auto"/>
        <w:ind w:left="260" w:firstLine="0"/>
        <w:rPr>
          <w:rFonts w:hint="default" w:ascii="Times New Roman" w:hAnsi="Times New Roman" w:eastAsia="Courier New" w:cs="Times New Roman"/>
          <w:color w:val="D4D4D4"/>
          <w:sz w:val="21"/>
          <w:szCs w:val="21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  <w:r>
        <w:rPr>
          <w:rFonts w:hint="default" w:ascii="Times New Roman" w:hAnsi="Times New Roman" w:eastAsia="Courier New" w:cs="Times New Roman"/>
          <w:sz w:val="22"/>
          <w:szCs w:val="22"/>
          <w:rtl w:val="0"/>
        </w:rPr>
        <w:t>Steps:</w:t>
      </w: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  <w:r>
        <w:rPr>
          <w:rFonts w:hint="default" w:ascii="Times New Roman" w:hAnsi="Times New Roman" w:eastAsia="Courier New" w:cs="Times New Roman"/>
          <w:sz w:val="22"/>
          <w:szCs w:val="22"/>
        </w:rPr>
        <w:drawing>
          <wp:inline distT="114300" distB="114300" distL="114300" distR="114300">
            <wp:extent cx="6108700" cy="20320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ourier New" w:cs="Times New Roman"/>
          <w:sz w:val="22"/>
          <w:szCs w:val="22"/>
        </w:rPr>
        <w:drawing>
          <wp:inline distT="114300" distB="114300" distL="114300" distR="114300">
            <wp:extent cx="6108700" cy="14097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  <w:r>
        <w:rPr>
          <w:rFonts w:hint="default" w:ascii="Times New Roman" w:hAnsi="Times New Roman" w:eastAsia="Courier New" w:cs="Times New Roman"/>
          <w:sz w:val="22"/>
          <w:szCs w:val="22"/>
        </w:rPr>
        <w:drawing>
          <wp:inline distT="114300" distB="114300" distL="114300" distR="114300">
            <wp:extent cx="6108700" cy="12700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ourier New" w:cs="Times New Roman"/>
          <w:sz w:val="22"/>
          <w:szCs w:val="22"/>
          <w:rtl w:val="0"/>
        </w:rPr>
        <w:tab/>
      </w:r>
    </w:p>
    <w:p>
      <w:pPr>
        <w:rPr>
          <w:rFonts w:hint="default" w:ascii="Times New Roman" w:hAnsi="Times New Roman" w:eastAsia="Courier New" w:cs="Times New Roman"/>
          <w:sz w:val="22"/>
          <w:szCs w:val="22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</w:rPr>
      </w:pPr>
      <w: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  <w:t>Run locally using docker</w:t>
      </w:r>
    </w:p>
    <w:p>
      <w:pPr>
        <w:rPr>
          <w:rFonts w:hint="default" w:ascii="Times New Roman" w:hAnsi="Times New Roman" w:eastAsia="Times New Roman" w:cs="Times New Roman"/>
          <w:vertAlign w:val="baseline"/>
        </w:rPr>
        <w:sectPr>
          <w:type w:val="continuous"/>
          <w:pgSz w:w="12240" w:h="15840"/>
          <w:pgMar w:top="1440" w:right="1440" w:bottom="1440" w:left="1180" w:header="0" w:footer="0" w:gutter="0"/>
          <w:cols w:space="720" w:num="1"/>
        </w:sect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4801235" cy="580517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700" cy="58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370"/>
        </w:tabs>
        <w:ind w:left="370" w:hanging="370"/>
        <w:rPr>
          <w:rFonts w:hint="default" w:ascii="Times New Roman" w:hAnsi="Times New Roman" w:eastAsia="Arial" w:cs="Times New Roman"/>
          <w:b/>
          <w:sz w:val="25"/>
          <w:szCs w:val="25"/>
          <w:vertAlign w:val="baseline"/>
        </w:rPr>
      </w:pPr>
      <w:bookmarkStart w:id="1" w:name="bookmark=id.2et92p0" w:colFirst="0" w:colLast="0"/>
      <w:bookmarkEnd w:id="1"/>
      <w:r>
        <w:rPr>
          <w:rFonts w:hint="default" w:ascii="Times New Roman" w:hAnsi="Times New Roman" w:eastAsia="Arial" w:cs="Times New Roman"/>
          <w:b/>
          <w:sz w:val="25"/>
          <w:szCs w:val="25"/>
          <w:vertAlign w:val="baseline"/>
          <w:rtl w:val="0"/>
        </w:rPr>
        <w:t>Create a IBM container registry and deploy helloworld app or jobportal app</w:t>
      </w:r>
    </w:p>
    <w:p>
      <w:pPr>
        <w:rPr>
          <w:rFonts w:hint="default" w:ascii="Times New Roman" w:hAnsi="Times New Roman" w:eastAsia="Arial" w:cs="Times New Roman"/>
          <w:b/>
          <w:sz w:val="25"/>
          <w:szCs w:val="25"/>
          <w:vertAlign w:val="baseline"/>
        </w:rPr>
      </w:pPr>
    </w:p>
    <w:p>
      <w:pPr>
        <w:numPr>
          <w:ilvl w:val="1"/>
          <w:numId w:val="4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Log into IBM cloud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4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Create a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container registry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4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Using IBM Cloud CLI, install the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container registry plugin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in our system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4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Push our docker image into the created container registry using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docker push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4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So, our </w:t>
      </w:r>
      <w:r>
        <w:rPr>
          <w:rFonts w:hint="default" w:ascii="Times New Roman" w:hAnsi="Times New Roman" w:eastAsia="Arial" w:cs="Times New Roman"/>
          <w:sz w:val="22"/>
          <w:szCs w:val="22"/>
          <w:u w:val="single"/>
          <w:vertAlign w:val="baseline"/>
          <w:rtl w:val="0"/>
        </w:rPr>
        <w:t>job portal app is deployed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in the IBM container registry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228600</wp:posOffset>
            </wp:positionV>
            <wp:extent cx="5619750" cy="321945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numPr>
          <w:ilvl w:val="0"/>
          <w:numId w:val="5"/>
        </w:numPr>
        <w:tabs>
          <w:tab w:val="left" w:pos="370"/>
        </w:tabs>
        <w:spacing w:line="361" w:lineRule="auto"/>
        <w:ind w:left="370" w:right="920" w:hanging="370"/>
        <w:rPr>
          <w:rFonts w:hint="default" w:ascii="Times New Roman" w:hAnsi="Times New Roman" w:eastAsia="Arial" w:cs="Times New Roman"/>
          <w:b/>
          <w:sz w:val="24"/>
          <w:szCs w:val="24"/>
          <w:vertAlign w:val="baseline"/>
        </w:rPr>
      </w:pPr>
      <w:r>
        <w:rPr>
          <w:rFonts w:hint="default" w:ascii="Times New Roman" w:hAnsi="Times New Roman" w:eastAsia="Arial" w:cs="Times New Roman"/>
          <w:b/>
          <w:sz w:val="24"/>
          <w:szCs w:val="24"/>
          <w:vertAlign w:val="baseline"/>
          <w:rtl w:val="0"/>
        </w:rPr>
        <w:t>Create a Kubernetes cluster in IBM cloud and deploy helloworld image or jobportal image and also expose the same app to run in nodeport</w:t>
      </w:r>
    </w:p>
    <w:p>
      <w:pPr>
        <w:rPr>
          <w:rFonts w:hint="default" w:ascii="Times New Roman" w:hAnsi="Times New Roman" w:eastAsia="Arial" w:cs="Times New Roman"/>
          <w:b/>
          <w:sz w:val="24"/>
          <w:szCs w:val="24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>Log into IBM cloud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Create a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kubernete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Using IBM Cloud CLI, install the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ks plugin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in our system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Create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a cluster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in the kubernetes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spacing w:line="270" w:lineRule="auto"/>
        <w:ind w:left="990" w:right="26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Now, go to the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kubernetes dashboard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where we need to create a service based on a yml file (given below)</w:t>
      </w: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In that file, we have to mention </w:t>
      </w:r>
      <w:r>
        <w:rPr>
          <w:rFonts w:hint="default" w:ascii="Times New Roman" w:hAnsi="Times New Roman" w:eastAsia="Arial" w:cs="Times New Roman"/>
          <w:i/>
          <w:sz w:val="22"/>
          <w:szCs w:val="22"/>
          <w:vertAlign w:val="baseline"/>
          <w:rtl w:val="0"/>
        </w:rPr>
        <w:t>which image we are going to use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and the </w:t>
      </w:r>
      <w:r>
        <w:rPr>
          <w:rFonts w:hint="default" w:ascii="Times New Roman" w:hAnsi="Times New Roman" w:eastAsia="Arial" w:cs="Times New Roman"/>
          <w:i/>
          <w:sz w:val="22"/>
          <w:szCs w:val="22"/>
          <w:vertAlign w:val="baseline"/>
          <w:rtl w:val="0"/>
        </w:rPr>
        <w:t>app name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Take the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public IP address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and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Nodeport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since we exposed the </w:t>
      </w:r>
      <w:r>
        <w:rPr>
          <w:rFonts w:hint="default" w:ascii="Times New Roman" w:hAnsi="Times New Roman" w:eastAsia="Arial" w:cs="Times New Roman"/>
          <w:i/>
          <w:sz w:val="22"/>
          <w:szCs w:val="22"/>
          <w:vertAlign w:val="baseline"/>
          <w:rtl w:val="0"/>
        </w:rPr>
        <w:t>flask app in nodeport</w:t>
      </w:r>
    </w:p>
    <w:p>
      <w:pPr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</w:p>
    <w:p>
      <w:pPr>
        <w:numPr>
          <w:ilvl w:val="1"/>
          <w:numId w:val="5"/>
        </w:numPr>
        <w:tabs>
          <w:tab w:val="left" w:pos="990"/>
        </w:tabs>
        <w:ind w:left="990" w:hanging="360"/>
        <w:rPr>
          <w:rFonts w:hint="default" w:ascii="Times New Roman" w:hAnsi="Times New Roman" w:eastAsia="Arial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Finally, we got the </w:t>
      </w: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url address</w:t>
      </w:r>
      <w:r>
        <w:rPr>
          <w:rFonts w:hint="default" w:ascii="Times New Roman" w:hAnsi="Times New Roman" w:eastAsia="Arial" w:cs="Times New Roman"/>
          <w:sz w:val="22"/>
          <w:szCs w:val="22"/>
          <w:vertAlign w:val="baseline"/>
          <w:rtl w:val="0"/>
        </w:rPr>
        <w:t xml:space="preserve"> where our flask app is hosted</w:t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2679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2514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18542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18161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119380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12446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5588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26416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25908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</w:pPr>
    </w:p>
    <w:p>
      <w:pPr>
        <w:tabs>
          <w:tab w:val="left" w:pos="990"/>
        </w:tabs>
        <w:rPr>
          <w:rFonts w:hint="default" w:ascii="Times New Roman" w:hAnsi="Times New Roman" w:eastAsia="Arial" w:cs="Times New Roman"/>
          <w:sz w:val="22"/>
          <w:szCs w:val="22"/>
        </w:rPr>
        <w:sectPr>
          <w:pgSz w:w="12240" w:h="15840"/>
          <w:pgMar w:top="1420" w:right="1440" w:bottom="1440" w:left="1170" w:header="0" w:footer="0" w:gutter="0"/>
          <w:cols w:space="720" w:num="1"/>
        </w:sectPr>
      </w:pPr>
      <w:r>
        <w:rPr>
          <w:rFonts w:hint="default" w:ascii="Times New Roman" w:hAnsi="Times New Roman" w:eastAsia="Arial" w:cs="Times New Roman"/>
          <w:sz w:val="22"/>
          <w:szCs w:val="22"/>
        </w:rPr>
        <w:drawing>
          <wp:inline distT="114300" distB="114300" distL="114300" distR="114300">
            <wp:extent cx="6115050" cy="24003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b/>
          <w:sz w:val="22"/>
          <w:szCs w:val="22"/>
          <w:vertAlign w:val="baseline"/>
        </w:rPr>
      </w:pPr>
      <w:bookmarkStart w:id="2" w:name="bookmark=id.tyjcwt" w:colFirst="0" w:colLast="0"/>
      <w:bookmarkEnd w:id="2"/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job-portal-app.yml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apiVersion: v1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kind: Service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metadata: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name: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spec: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selector: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5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app: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ports: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numPr>
          <w:ilvl w:val="0"/>
          <w:numId w:val="6"/>
        </w:numPr>
        <w:tabs>
          <w:tab w:val="left" w:pos="520"/>
        </w:tabs>
        <w:ind w:left="520" w:hanging="256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port: 5000</w:t>
      </w: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type: NodePort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---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apiVersion: apps/v1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kind: Deployment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metadata: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name: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labels: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5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app: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spec: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selector: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5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matchLabels: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80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app: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replicas: 1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2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template: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5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metadata: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80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labels: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106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app: job-portal-app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5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spec: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ind w:left="80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containers: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numPr>
          <w:ilvl w:val="0"/>
          <w:numId w:val="7"/>
        </w:numPr>
        <w:tabs>
          <w:tab w:val="left" w:pos="1060"/>
        </w:tabs>
        <w:ind w:left="1060" w:hanging="268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bookmarkStart w:id="5" w:name="_GoBack"/>
      <w:bookmarkEnd w:id="5"/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name: job-portal-app</w:t>
      </w: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</w:p>
    <w:p>
      <w:pPr>
        <w:spacing w:line="336" w:lineRule="auto"/>
        <w:ind w:left="1060" w:right="6060" w:firstLine="0"/>
        <w:rPr>
          <w:rFonts w:hint="default" w:ascii="Times New Roman" w:hAnsi="Times New Roman" w:eastAsia="Courier New" w:cs="Times New Roman"/>
          <w:sz w:val="21"/>
          <w:szCs w:val="21"/>
          <w:vertAlign w:val="baseline"/>
        </w:rPr>
      </w:pPr>
      <w:r>
        <w:rPr>
          <w:rFonts w:hint="default" w:ascii="Times New Roman" w:hAnsi="Times New Roman" w:eastAsia="Courier New" w:cs="Times New Roman"/>
          <w:sz w:val="21"/>
          <w:szCs w:val="21"/>
          <w:vertAlign w:val="baseline"/>
          <w:rtl w:val="0"/>
        </w:rPr>
        <w:t>image: image_name ports:</w:t>
      </w:r>
    </w:p>
    <w:p>
      <w:pPr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</w:p>
    <w:p>
      <w:pPr>
        <w:numPr>
          <w:ilvl w:val="1"/>
          <w:numId w:val="7"/>
        </w:numPr>
        <w:tabs>
          <w:tab w:val="left" w:pos="1324"/>
        </w:tabs>
        <w:spacing w:line="321" w:lineRule="auto"/>
        <w:ind w:left="1060" w:right="5540" w:hanging="5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containerPort: 5000 env:</w:t>
      </w:r>
    </w:p>
    <w:p>
      <w:pPr>
        <w:numPr>
          <w:ilvl w:val="1"/>
          <w:numId w:val="7"/>
        </w:numPr>
        <w:tabs>
          <w:tab w:val="left" w:pos="1320"/>
        </w:tabs>
        <w:ind w:left="1320" w:hanging="265"/>
        <w:rPr>
          <w:rFonts w:hint="default" w:ascii="Times New Roman" w:hAnsi="Times New Roman" w:eastAsia="Courier New" w:cs="Times New Roman"/>
          <w:sz w:val="21"/>
          <w:szCs w:val="21"/>
          <w:vertAlign w:val="baseline"/>
        </w:rPr>
      </w:pPr>
      <w:r>
        <w:rPr>
          <w:rFonts w:hint="default" w:ascii="Times New Roman" w:hAnsi="Times New Roman" w:eastAsia="Courier New" w:cs="Times New Roman"/>
          <w:sz w:val="21"/>
          <w:szCs w:val="21"/>
          <w:vertAlign w:val="baseline"/>
          <w:rtl w:val="0"/>
        </w:rPr>
        <w:t>name: DISABLE_WEB_APP</w:t>
      </w:r>
    </w:p>
    <w:p>
      <w:pPr>
        <w:rPr>
          <w:rFonts w:hint="default" w:ascii="Times New Roman" w:hAnsi="Times New Roman" w:eastAsia="Courier New" w:cs="Times New Roman"/>
          <w:sz w:val="21"/>
          <w:szCs w:val="21"/>
          <w:vertAlign w:val="baseline"/>
        </w:rPr>
      </w:pPr>
    </w:p>
    <w:p>
      <w:pPr>
        <w:ind w:left="1320" w:firstLine="0"/>
        <w:rPr>
          <w:rFonts w:hint="default" w:ascii="Times New Roman" w:hAnsi="Times New Roman" w:eastAsia="Courier New" w:cs="Times New Roman"/>
          <w:sz w:val="22"/>
          <w:szCs w:val="22"/>
          <w:vertAlign w:val="baseline"/>
        </w:rPr>
        <w:sectPr>
          <w:pgSz w:w="12240" w:h="15840"/>
          <w:pgMar w:top="1423" w:right="1440" w:bottom="1440" w:left="1440" w:header="0" w:footer="0" w:gutter="0"/>
          <w:cols w:space="720" w:num="1"/>
        </w:sectPr>
      </w:pPr>
      <w:r>
        <w:rPr>
          <w:rFonts w:hint="default" w:ascii="Times New Roman" w:hAnsi="Times New Roman" w:eastAsia="Courier New" w:cs="Times New Roman"/>
          <w:sz w:val="22"/>
          <w:szCs w:val="22"/>
          <w:vertAlign w:val="baseline"/>
          <w:rtl w:val="0"/>
        </w:rPr>
        <w:t>value: "false"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  <w:bookmarkStart w:id="3" w:name="bookmark=id.3dy6vkm" w:colFirst="0" w:colLast="0"/>
      <w:bookmarkEnd w:id="3"/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  <w:r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  <w:t>Cluster creation</w:t>
      </w: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ind w:left="0" w:leftChars="0" w:firstLine="0" w:firstLineChars="0"/>
        <w:rPr>
          <w:rFonts w:hint="default" w:ascii="Times New Roman" w:hAnsi="Times New Roman" w:eastAsia="Arial" w:cs="Times New Roman"/>
          <w:b/>
          <w:sz w:val="22"/>
          <w:szCs w:val="22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2"/>
          <w:szCs w:val="22"/>
        </w:rPr>
      </w:pPr>
      <w:r>
        <w:rPr>
          <w:rFonts w:hint="default" w:ascii="Times New Roman" w:hAnsi="Times New Roman" w:eastAsia="Arial" w:cs="Times New Roman"/>
          <w:b/>
          <w:sz w:val="22"/>
          <w:szCs w:val="22"/>
        </w:rPr>
        <w:drawing>
          <wp:inline distT="114300" distB="114300" distL="114300" distR="114300">
            <wp:extent cx="5943600" cy="9525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20828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  <w: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  <w:t>Configuring the cluster</w:t>
      </w: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  <w:sectPr>
          <w:pgSz w:w="12240" w:h="15840"/>
          <w:pgMar w:top="1440" w:right="1440" w:bottom="1440" w:left="1440" w:header="0" w:footer="0" w:gutter="0"/>
          <w:cols w:space="720" w:num="1"/>
        </w:sect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25654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</w:rPr>
      </w:pPr>
      <w:bookmarkStart w:id="4" w:name="bookmark=id.1t3h5sf" w:colFirst="0" w:colLast="0"/>
      <w:bookmarkEnd w:id="4"/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3162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5461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10287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33782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Arial" w:cs="Times New Roman"/>
          <w:b/>
          <w:sz w:val="22"/>
          <w:szCs w:val="22"/>
          <w:rtl w:val="0"/>
        </w:rPr>
        <w:t>Procedure to find the exposed url</w:t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27686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</w:p>
    <w:p>
      <w:pPr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eastAsia="Times New Roman" w:cs="Times New Roman"/>
          <w:rtl w:val="0"/>
        </w:rPr>
        <w:t>]</w:t>
      </w: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  <w: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  <w:t>Run our flask app in the IBM kubernetes</w:t>
      </w: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Arial" w:cs="Times New Roman"/>
          <w:b/>
          <w:sz w:val="21"/>
          <w:szCs w:val="21"/>
          <w:vertAlign w:val="baseline"/>
          <w:rtl w:val="0"/>
        </w:rPr>
      </w:pPr>
    </w:p>
    <w:p>
      <w:pPr>
        <w:rPr>
          <w:rFonts w:hint="default" w:ascii="Times New Roman" w:hAnsi="Times New Roman" w:eastAsia="Times New Roman" w:cs="Times New Roman"/>
          <w:vertAlign w:val="baseline"/>
        </w:rPr>
      </w:pPr>
      <w:r>
        <w:rPr>
          <w:rFonts w:hint="default" w:ascii="Times New Roman" w:hAnsi="Times New Roman" w:eastAsia="Times New Roman" w:cs="Times New Roman"/>
        </w:rPr>
        <w:drawing>
          <wp:inline distT="114300" distB="114300" distL="114300" distR="114300">
            <wp:extent cx="5943600" cy="4483100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23" w:right="1440" w:bottom="1440" w:left="144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-2" w:hanging="2"/>
      </w:pPr>
      <w:r>
        <w:separator/>
      </w:r>
    </w:p>
  </w:endnote>
  <w:endnote w:type="continuationSeparator" w:id="1">
    <w:p>
      <w:pPr>
        <w:spacing w:line="240" w:lineRule="auto"/>
        <w:ind w:left="-2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left="-2" w:hanging="2"/>
      </w:pPr>
      <w:r>
        <w:separator/>
      </w:r>
    </w:p>
  </w:footnote>
  <w:footnote w:type="continuationSeparator" w:id="1">
    <w:p>
      <w:pPr>
        <w:spacing w:line="240" w:lineRule="auto"/>
        <w:ind w:left="-2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4"/>
      <w:numFmt w:val="decimal"/>
      <w:lvlText w:val="%1."/>
      <w:lvlJc w:val="left"/>
      <w:pPr>
        <w:ind w:left="0" w:firstLine="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>
    <w:nsid w:val="BF205925"/>
    <w:multiLevelType w:val="multilevel"/>
    <w:tmpl w:val="BF205925"/>
    <w:lvl w:ilvl="0" w:tentative="0">
      <w:start w:val="3"/>
      <w:numFmt w:val="decimal"/>
      <w:lvlText w:val="%1."/>
      <w:lvlJc w:val="left"/>
      <w:pPr>
        <w:ind w:left="0" w:firstLine="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1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1" w:tentative="0">
      <w:start w:val="1"/>
      <w:numFmt w:val="bullet"/>
      <w:lvlText w:val="-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lowerLetter"/>
      <w:lvlText w:val="%1."/>
      <w:lvlJc w:val="left"/>
      <w:pPr>
        <w:ind w:left="0" w:firstLine="0"/>
      </w:pPr>
      <w:rPr>
        <w:vertAlign w:val="baseline"/>
      </w:rPr>
    </w:lvl>
    <w:lvl w:ilvl="1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 w:tentative="0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7443C0F"/>
    <w:rsid w:val="0EC258B4"/>
    <w:rsid w:val="0F554709"/>
    <w:rsid w:val="4556716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rFonts w:ascii="Calibri" w:hAnsi="Calibri" w:eastAsia="Calibri" w:cs="Calibri"/>
      <w:w w:val="100"/>
      <w:position w:val="-1"/>
      <w:vertAlign w:val="baseline"/>
      <w:cs w:val="0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qFormat/>
    <w:uiPriority w:val="0"/>
    <w:rPr>
      <w:w w:val="100"/>
      <w:position w:val="-1"/>
      <w:vertAlign w:val="baseline"/>
      <w:cs w:val="0"/>
    </w:rPr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Table Normal2"/>
    <w:qFormat/>
    <w:uiPriority w:val="0"/>
    <w:pPr>
      <w:suppressAutoHyphens/>
      <w:spacing w:line="1" w:lineRule="atLeast"/>
      <w:ind w:leftChars="-1" w:rightChars="0" w:hangingChars="1"/>
      <w:textAlignment w:val="top"/>
      <w:outlineLvl w:val="0"/>
    </w:pPr>
    <w:rPr>
      <w:w w:val="100"/>
      <w:position w:val="-1"/>
      <w:vertAlign w:val="baseline"/>
      <w:cs w:val="0"/>
    </w:rPr>
  </w:style>
  <w:style w:type="table" w:customStyle="1" w:styleId="14">
    <w:name w:val="_Style 13"/>
    <w:basedOn w:val="12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PYs6cOt0TZniXJn4+iNEn7wctQ==">AMUW2mW6K9UbvbrVDPhKy1CVNqvbVFa8GtNXJD39LGbutI03/LHa2Cz1VgcFM6Qd/XrKdSSEOltwUlCkrivRTWHhsXkyd0IL5cwhJscMEU11F2pawM1vOlV8h54gJ4KMXUG7eBZ4vzvSGd5264iJAv7GBBQk7xLarO0ZOacLbYMOKftIjpWhmYp4GeJf3M/yHxBwLFzjzakE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2022-11-10T16:02:00Z</dcterms:created>
  <dc:creator>SSN</dc:creator>
  <cp:lastModifiedBy>vignesh m</cp:lastModifiedBy>
  <dcterms:modified xsi:type="dcterms:W3CDTF">2022-11-11T15:36:30Z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D42E97DD5D4646AAB9BCFB949FF3EFDA</vt:lpwstr>
  </property>
</Properties>
</file>